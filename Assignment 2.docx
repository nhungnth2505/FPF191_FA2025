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32968">
      <w:pPr>
        <w:pStyle w:val="36"/>
      </w:pPr>
      <w:r>
        <w:t>TÀI LIỆU QUY TRÌNH HỆ THỐNG QUẢN LÝ SỰ KIỆN</w:t>
      </w:r>
    </w:p>
    <w:p w14:paraId="72A9F8EB">
      <w:pPr>
        <w:pStyle w:val="2"/>
      </w:pPr>
      <w:r>
        <w:t>1. Giới thiệu hệ thống</w:t>
      </w:r>
    </w:p>
    <w:p w14:paraId="2D882095">
      <w:r>
        <w:t>Hệ thống Campus Event Management System được phát triển bằng Python theo mô hình OOP, kết hợp xử lý file JSON và CSV để lưu trữ dữ liệu lâu dài. Hệ thống cho phép người dùng tương tác theo vai trò gồm: Admin, Organizer và Student/Visitor. Mục tiêu: Quản lý sự kiện, theo dõi người tham gia, thống kê và xuất báo cáo.</w:t>
      </w:r>
    </w:p>
    <w:p w14:paraId="58514FFA">
      <w:pPr>
        <w:pStyle w:val="2"/>
      </w:pPr>
      <w:r>
        <w:t>2. Cấu trúc chương trình</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CDAF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9F1259B">
            <w:r>
              <w:t>Thành phần</w:t>
            </w:r>
          </w:p>
        </w:tc>
        <w:tc>
          <w:tcPr>
            <w:tcW w:w="4320" w:type="dxa"/>
          </w:tcPr>
          <w:p w14:paraId="32A98BC0">
            <w:r>
              <w:t>Mô tả</w:t>
            </w:r>
          </w:p>
        </w:tc>
      </w:tr>
      <w:tr w14:paraId="60189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039FD8F">
            <w:r>
              <w:t>class User</w:t>
            </w:r>
          </w:p>
        </w:tc>
        <w:tc>
          <w:tcPr>
            <w:tcW w:w="4320" w:type="dxa"/>
          </w:tcPr>
          <w:p w14:paraId="2006852D">
            <w:r>
              <w:t>Đại diện cho người dùng (Admin, Organizer, Student/Visitor).</w:t>
            </w:r>
          </w:p>
        </w:tc>
      </w:tr>
      <w:tr w14:paraId="464ED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B1B231D">
            <w:r>
              <w:t>class Event</w:t>
            </w:r>
          </w:p>
        </w:tc>
        <w:tc>
          <w:tcPr>
            <w:tcW w:w="4320" w:type="dxa"/>
          </w:tcPr>
          <w:p w14:paraId="3F1F2982">
            <w:r>
              <w:t>Quản lý thông tin từng sự kiện: tên, ngày, sức chứa, người tham dự.</w:t>
            </w:r>
          </w:p>
        </w:tc>
      </w:tr>
      <w:tr w14:paraId="77FC3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604D8A">
            <w:r>
              <w:t>class Event_system</w:t>
            </w:r>
          </w:p>
        </w:tc>
        <w:tc>
          <w:tcPr>
            <w:tcW w:w="4320" w:type="dxa"/>
          </w:tcPr>
          <w:p w14:paraId="35C3AEBA">
            <w:r>
              <w:t>Lưu trữ danh sách sự kiện, xử lý thêm/xóa/sửa, thống kê, xuất CSV.</w:t>
            </w:r>
          </w:p>
        </w:tc>
      </w:tr>
      <w:tr w14:paraId="01A57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116253F">
            <w:r>
              <w:t>speak()</w:t>
            </w:r>
          </w:p>
        </w:tc>
        <w:tc>
          <w:tcPr>
            <w:tcW w:w="4320" w:type="dxa"/>
          </w:tcPr>
          <w:p w14:paraId="58B9F53C">
            <w:r>
              <w:t>Đọc thông báo bằng giọng nói (thư viện pyttsx3).</w:t>
            </w:r>
          </w:p>
        </w:tc>
      </w:tr>
      <w:tr w14:paraId="41DEE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6A39ABA">
            <w:r>
              <w:t>admin_menu / organizer_menu / attendee_menu</w:t>
            </w:r>
          </w:p>
        </w:tc>
        <w:tc>
          <w:tcPr>
            <w:tcW w:w="4320" w:type="dxa"/>
          </w:tcPr>
          <w:p w14:paraId="239E5A2D">
            <w:r>
              <w:t>Cung cấp giao diện điều khiển theo vai trò.</w:t>
            </w:r>
          </w:p>
        </w:tc>
      </w:tr>
      <w:tr w14:paraId="00EBF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2B46459">
            <w:r>
              <w:t>main()</w:t>
            </w:r>
          </w:p>
        </w:tc>
        <w:tc>
          <w:tcPr>
            <w:tcW w:w="4320" w:type="dxa"/>
          </w:tcPr>
          <w:p w14:paraId="7FBAFAD6">
            <w:r>
              <w:t>Hàm khởi động chương trình và điều hướng vai trò.</w:t>
            </w:r>
          </w:p>
        </w:tc>
      </w:tr>
    </w:tbl>
    <w:p w14:paraId="11E91D1A">
      <w:pPr>
        <w:pStyle w:val="2"/>
      </w:pPr>
      <w:r>
        <w:t>3. Quy trình hoạt động hệ thống</w:t>
      </w:r>
    </w:p>
    <w:p w14:paraId="44F997EC">
      <w:r>
        <w:t>Khi chạy chương trình, hệ thống khởi tạo đối tượng Event_system, tải dữ liệu từ file JSON, và yêu cầu người dùng nhập tên cùng vai trò. Mỗi vai trò có giao diện menu riêng để thực hiện các chức năng.</w:t>
      </w:r>
    </w:p>
    <w:p w14:paraId="4EC0159D">
      <w:pPr>
        <w:pStyle w:val="2"/>
      </w:pPr>
      <w:r>
        <w:t>4. Vai trò người dùng và quy trình thao tác</w:t>
      </w:r>
    </w:p>
    <w:p w14:paraId="7DB69D61">
      <w:r>
        <w:t>**Admin:** Quản lý toàn bộ sự kiện, thêm/sửa/xóa, thống kê và xuất CSV.</w:t>
      </w:r>
    </w:p>
    <w:p w14:paraId="5ED95684">
      <w:r>
        <w:t>**Organizer:** Quản lý sự kiện riêng, xem danh sách người tham dự, thêm sự kiện.</w:t>
      </w:r>
    </w:p>
    <w:p w14:paraId="12407D9B">
      <w:r>
        <w:t>**Student/Visitor:** Đăng ký, tìm kiếm và xem sự kiện.</w:t>
      </w:r>
    </w:p>
    <w:p w14:paraId="0EB62A7F">
      <w:pPr>
        <w:pStyle w:val="2"/>
      </w:pPr>
      <w:r>
        <w:t>5. Mô tả chức năng hệ thống</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74F5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120BC23">
            <w:r>
              <w:t>Hàm / Phương thức</w:t>
            </w:r>
          </w:p>
        </w:tc>
        <w:tc>
          <w:tcPr>
            <w:tcW w:w="4320" w:type="dxa"/>
          </w:tcPr>
          <w:p w14:paraId="1AFAE401">
            <w:r>
              <w:t>Mô tả</w:t>
            </w:r>
          </w:p>
        </w:tc>
      </w:tr>
      <w:tr w14:paraId="69E18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44313BD">
            <w:r>
              <w:t>load_data()</w:t>
            </w:r>
          </w:p>
        </w:tc>
        <w:tc>
          <w:tcPr>
            <w:tcW w:w="4320" w:type="dxa"/>
          </w:tcPr>
          <w:p w14:paraId="7DD4043B">
            <w:r>
              <w:t>Nạp dữ liệu sự kiện từ file JSON.</w:t>
            </w:r>
          </w:p>
        </w:tc>
      </w:tr>
      <w:tr w14:paraId="60FBE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7EF3CC5">
            <w:r>
              <w:t>save_event()</w:t>
            </w:r>
          </w:p>
        </w:tc>
        <w:tc>
          <w:tcPr>
            <w:tcW w:w="4320" w:type="dxa"/>
          </w:tcPr>
          <w:p w14:paraId="6921D86B">
            <w:r>
              <w:t>Lưu danh sách sự kiện vào file JSON.</w:t>
            </w:r>
          </w:p>
        </w:tc>
      </w:tr>
      <w:tr w14:paraId="02CF6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0436515">
            <w:r>
              <w:t>add_event()</w:t>
            </w:r>
          </w:p>
        </w:tc>
        <w:tc>
          <w:tcPr>
            <w:tcW w:w="4320" w:type="dxa"/>
          </w:tcPr>
          <w:p w14:paraId="75A8E6D4">
            <w:r>
              <w:t>Thêm sự kiện mới nếu chưa tồn tại.</w:t>
            </w:r>
          </w:p>
        </w:tc>
      </w:tr>
      <w:tr w14:paraId="7702E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AEBB726">
            <w:r>
              <w:t>update_event()</w:t>
            </w:r>
          </w:p>
        </w:tc>
        <w:tc>
          <w:tcPr>
            <w:tcW w:w="4320" w:type="dxa"/>
          </w:tcPr>
          <w:p w14:paraId="32EDCDD9">
            <w:r>
              <w:t>Cập nhật thông tin sự kiện.</w:t>
            </w:r>
          </w:p>
        </w:tc>
      </w:tr>
      <w:tr w14:paraId="06183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39F534F">
            <w:r>
              <w:t>delete_event()</w:t>
            </w:r>
          </w:p>
        </w:tc>
        <w:tc>
          <w:tcPr>
            <w:tcW w:w="4320" w:type="dxa"/>
          </w:tcPr>
          <w:p w14:paraId="7741A622">
            <w:r>
              <w:t>Xóa sự kiện theo tên.</w:t>
            </w:r>
          </w:p>
        </w:tc>
      </w:tr>
      <w:tr w14:paraId="1AC33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FD7F801">
            <w:r>
              <w:t>list_events()</w:t>
            </w:r>
          </w:p>
        </w:tc>
        <w:tc>
          <w:tcPr>
            <w:tcW w:w="4320" w:type="dxa"/>
          </w:tcPr>
          <w:p w14:paraId="6BD5779B">
            <w:r>
              <w:t>Hiển thị danh sách sự kiện.</w:t>
            </w:r>
          </w:p>
        </w:tc>
      </w:tr>
      <w:tr w14:paraId="4A390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4A34935">
            <w:r>
              <w:t>register_for_event()</w:t>
            </w:r>
          </w:p>
        </w:tc>
        <w:tc>
          <w:tcPr>
            <w:tcW w:w="4320" w:type="dxa"/>
          </w:tcPr>
          <w:p w14:paraId="5C978B02">
            <w:r>
              <w:t>Thêm người tham dự vào sự kiện.</w:t>
            </w:r>
          </w:p>
        </w:tc>
      </w:tr>
      <w:tr w14:paraId="7268D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6253A09">
            <w:r>
              <w:t>event_attendees()</w:t>
            </w:r>
          </w:p>
        </w:tc>
        <w:tc>
          <w:tcPr>
            <w:tcW w:w="4320" w:type="dxa"/>
          </w:tcPr>
          <w:p w14:paraId="205E31DA">
            <w:r>
              <w:t>Liệt kê danh sách người tham dự.</w:t>
            </w:r>
          </w:p>
        </w:tc>
      </w:tr>
      <w:tr w14:paraId="589F3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649C01C">
            <w:r>
              <w:t>statistic_events()</w:t>
            </w:r>
          </w:p>
        </w:tc>
        <w:tc>
          <w:tcPr>
            <w:tcW w:w="4320" w:type="dxa"/>
          </w:tcPr>
          <w:p w14:paraId="2C6CE0B6">
            <w:r>
              <w:t>Tính tổng người tham dự, tìm sự kiện đông/ít nhất.</w:t>
            </w:r>
          </w:p>
        </w:tc>
      </w:tr>
      <w:tr w14:paraId="46BD7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5A0C5B5">
            <w:r>
              <w:t>export_to_CSV()</w:t>
            </w:r>
          </w:p>
        </w:tc>
        <w:tc>
          <w:tcPr>
            <w:tcW w:w="4320" w:type="dxa"/>
          </w:tcPr>
          <w:p w14:paraId="1D2EA3BE">
            <w:r>
              <w:t>Xuất dữ liệu sự kiện ra file CSV.</w:t>
            </w:r>
          </w:p>
        </w:tc>
      </w:tr>
    </w:tbl>
    <w:p w14:paraId="6AD183A1">
      <w:pPr>
        <w:pStyle w:val="2"/>
      </w:pPr>
      <w:r>
        <w:t>6. Lưu trữ dữ liệu</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B8AC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E248A21">
            <w:r>
              <w:t>Loại dữ liệu</w:t>
            </w:r>
          </w:p>
        </w:tc>
        <w:tc>
          <w:tcPr>
            <w:tcW w:w="2880" w:type="dxa"/>
          </w:tcPr>
          <w:p w14:paraId="305E2BF8">
            <w:r>
              <w:t>Định dạng</w:t>
            </w:r>
          </w:p>
        </w:tc>
        <w:tc>
          <w:tcPr>
            <w:tcW w:w="2880" w:type="dxa"/>
          </w:tcPr>
          <w:p w14:paraId="44050597">
            <w:r>
              <w:t>Mục đích</w:t>
            </w:r>
          </w:p>
        </w:tc>
      </w:tr>
      <w:tr w14:paraId="73013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4429B9B">
            <w:r>
              <w:t>events.json</w:t>
            </w:r>
          </w:p>
        </w:tc>
        <w:tc>
          <w:tcPr>
            <w:tcW w:w="2880" w:type="dxa"/>
          </w:tcPr>
          <w:p w14:paraId="526BEC67">
            <w:r>
              <w:t>JSON</w:t>
            </w:r>
          </w:p>
        </w:tc>
        <w:tc>
          <w:tcPr>
            <w:tcW w:w="2880" w:type="dxa"/>
          </w:tcPr>
          <w:p w14:paraId="45C2C7EE">
            <w:r>
              <w:t>Lưu thông tin sự kiện, người tham dự.</w:t>
            </w:r>
          </w:p>
        </w:tc>
      </w:tr>
      <w:tr w14:paraId="71DFF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C0B1C15">
            <w:r>
              <w:t>events.csv</w:t>
            </w:r>
          </w:p>
        </w:tc>
        <w:tc>
          <w:tcPr>
            <w:tcW w:w="2880" w:type="dxa"/>
          </w:tcPr>
          <w:p w14:paraId="6FDE71C1">
            <w:r>
              <w:t>CSV</w:t>
            </w:r>
          </w:p>
        </w:tc>
        <w:tc>
          <w:tcPr>
            <w:tcW w:w="2880" w:type="dxa"/>
          </w:tcPr>
          <w:p w14:paraId="3996D112">
            <w:r>
              <w:t>Xuất báo cáo dễ xem bằng Excel.</w:t>
            </w:r>
          </w:p>
        </w:tc>
      </w:tr>
    </w:tbl>
    <w:p w14:paraId="7F4B1E0F">
      <w:pPr>
        <w:pStyle w:val="2"/>
      </w:pPr>
      <w:r>
        <w:t>7. Quy trình tổng quát (Flowchart)</w:t>
      </w:r>
    </w:p>
    <w:p w14:paraId="4DA98CE4">
      <w:r>
        <w:t>Start → Load data → Select role → (Admin / Organizer / Student) → Thực hiện chức năng riêng → Save changes → Exit</w:t>
      </w:r>
    </w:p>
    <w:p w14:paraId="41DF634F">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7F4436"/>
    <w:rsid w:val="26AF237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 Bỏn</cp:lastModifiedBy>
  <dcterms:modified xsi:type="dcterms:W3CDTF">2025-11-04T00:31:10Z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2318E0786D6A4690B3296EA1E33D4E68_12</vt:lpwstr>
  </property>
</Properties>
</file>